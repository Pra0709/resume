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425A" w14:textId="77777777" w:rsidR="00BB1E39" w:rsidRDefault="00000000">
      <w:pPr>
        <w:pStyle w:val="Heading1"/>
      </w:pPr>
      <w:r>
        <w:t>Praveen Singh</w:t>
      </w:r>
    </w:p>
    <w:p w14:paraId="042D5316" w14:textId="77777777" w:rsidR="00BB1E39" w:rsidRDefault="00000000">
      <w:r>
        <w:t>9696983508 | praveendudhnathsingh@gmail.com | Gorakhpur, Uttar Pradesh</w:t>
      </w:r>
    </w:p>
    <w:p w14:paraId="59D9250B" w14:textId="77777777" w:rsidR="00BB1E39" w:rsidRDefault="00000000">
      <w:pPr>
        <w:pStyle w:val="Heading2"/>
      </w:pPr>
      <w:r>
        <w:t>Career Objective</w:t>
      </w:r>
    </w:p>
    <w:p w14:paraId="7A6EFDB8" w14:textId="7A9F2987" w:rsidR="00BB1E39" w:rsidRDefault="00000000">
      <w:r>
        <w:t xml:space="preserve">Motivated and detail-oriented </w:t>
      </w:r>
      <w:proofErr w:type="spellStart"/>
      <w:r>
        <w:t>B.Tech</w:t>
      </w:r>
      <w:proofErr w:type="spellEnd"/>
      <w:r>
        <w:t xml:space="preserve"> student specializing in Cybersecurity and Digital Forensics at VIT Bhopal, eager to contribute through innovative cyber defense strategies. Passionate about developing secure architectures, performing threat analysis, and implementing best practices in security engineering.</w:t>
      </w:r>
    </w:p>
    <w:p w14:paraId="0F087D2C" w14:textId="77777777" w:rsidR="00BB1E39" w:rsidRDefault="00000000">
      <w:pPr>
        <w:pStyle w:val="Heading2"/>
        <w:spacing w:line="240" w:lineRule="auto"/>
      </w:pPr>
      <w:r>
        <w:t>Education</w:t>
      </w:r>
    </w:p>
    <w:p w14:paraId="53B6C83E" w14:textId="77777777" w:rsidR="00BB1E39" w:rsidRDefault="00000000">
      <w:pPr>
        <w:spacing w:line="240" w:lineRule="auto"/>
      </w:pPr>
      <w:r>
        <w:t>Vellore Institute of Technology, Bhopal</w:t>
      </w:r>
      <w:r>
        <w:br/>
        <w:t>Bachelor of Technology – Cybersecurity and Digital Forensics</w:t>
      </w:r>
      <w:r>
        <w:br/>
        <w:t>2023 – 2027 | CGPA: 8.88 / 10</w:t>
      </w:r>
    </w:p>
    <w:p w14:paraId="262CC266" w14:textId="77777777" w:rsidR="00BB1E39" w:rsidRDefault="00000000">
      <w:pPr>
        <w:spacing w:line="240" w:lineRule="auto"/>
      </w:pPr>
      <w:r>
        <w:t>12</w:t>
      </w:r>
      <w:r>
        <w:rPr>
          <w:vertAlign w:val="superscript"/>
        </w:rPr>
        <w:t xml:space="preserve">th  </w:t>
      </w:r>
      <w:r>
        <w:t>Class - 88%</w:t>
      </w:r>
    </w:p>
    <w:p w14:paraId="1E2A8EA9" w14:textId="77777777" w:rsidR="00BB1E39" w:rsidRDefault="00000000">
      <w:pPr>
        <w:spacing w:line="240" w:lineRule="auto"/>
      </w:pPr>
      <w:r>
        <w:t>10</w:t>
      </w:r>
      <w:r>
        <w:rPr>
          <w:vertAlign w:val="superscript"/>
        </w:rPr>
        <w:t xml:space="preserve">th </w:t>
      </w:r>
      <w:r>
        <w:t>Class - 94.6%</w:t>
      </w:r>
    </w:p>
    <w:p w14:paraId="61AFA76F" w14:textId="77777777" w:rsidR="00BB1E39" w:rsidRDefault="00000000">
      <w:pPr>
        <w:pStyle w:val="Heading2"/>
      </w:pPr>
      <w:r>
        <w:t>Technical Skills</w:t>
      </w:r>
    </w:p>
    <w:p w14:paraId="2AB73673" w14:textId="77777777" w:rsidR="00BB1E39" w:rsidRDefault="00000000">
      <w:r>
        <w:t>• Security Fundamentals: Threat modeling, vulnerability assessment, penetration testing, ethical hacking basics</w:t>
      </w:r>
      <w:r>
        <w:br/>
        <w:t>• Network Security: Firewalls, VPNs, IDS/IPS, secure network design</w:t>
      </w:r>
      <w:r>
        <w:br/>
        <w:t>• Application Security: Secure coding principles, risk assessment, access control mechanisms</w:t>
      </w:r>
      <w:r>
        <w:br/>
        <w:t>• Security Tools: Wireshark, Metasploit, Nessus (familiarity)</w:t>
      </w:r>
      <w:r>
        <w:br/>
        <w:t>• Programming Languages: Python, Java, C (beginner level)</w:t>
      </w:r>
      <w:r>
        <w:br/>
        <w:t>• Other Tools &amp; Concepts: Linux OS, encryption standards, version control (Git)</w:t>
      </w:r>
    </w:p>
    <w:p w14:paraId="51B0AD8C" w14:textId="77777777" w:rsidR="00BB1E39" w:rsidRDefault="00000000">
      <w:pPr>
        <w:pStyle w:val="Heading2"/>
      </w:pPr>
      <w:r>
        <w:t>Certifications</w:t>
      </w:r>
    </w:p>
    <w:p w14:paraId="01FEB08D" w14:textId="77777777" w:rsidR="00BB1E39" w:rsidRDefault="00000000">
      <w:r>
        <w:t>• AWS Technical Essentials – AWS Skill Builder</w:t>
      </w:r>
      <w:r>
        <w:br/>
        <w:t>• MATLAB Onramp – MathWorks</w:t>
      </w:r>
      <w:r>
        <w:br/>
        <w:t>• Blockchain and its Applications (NPTEL)</w:t>
      </w:r>
    </w:p>
    <w:p w14:paraId="22C7B8C9" w14:textId="77777777" w:rsidR="00BB1E39" w:rsidRDefault="00000000">
      <w:pPr>
        <w:pStyle w:val="Heading2"/>
      </w:pPr>
      <w:r>
        <w:t>Projects</w:t>
      </w:r>
    </w:p>
    <w:p w14:paraId="6308CD43" w14:textId="77777777" w:rsidR="00BB1E39" w:rsidRDefault="00000000">
      <w:r>
        <w:t>1. Video-in-Video Hiding (Steganography Project)</w:t>
      </w:r>
      <w:r>
        <w:br/>
        <w:t xml:space="preserve">   - Developed a method to embed one video within another using steganography concepts to enhance data confidentiality.</w:t>
      </w:r>
      <w:r>
        <w:br/>
        <w:t xml:space="preserve">   - Applied encryption and frame-level embedding techniques to protect hidden media content.</w:t>
      </w:r>
      <w:r>
        <w:br/>
        <w:t xml:space="preserve">   - Tools: Python, OpenCV</w:t>
      </w:r>
      <w:r>
        <w:br/>
      </w:r>
      <w:r>
        <w:br/>
        <w:t>2. Email Phishing Detection</w:t>
      </w:r>
      <w:r>
        <w:br/>
        <w:t xml:space="preserve">   - Built a machine learning model to detect phishing emails based on textual and URL-</w:t>
      </w:r>
      <w:r>
        <w:lastRenderedPageBreak/>
        <w:t>based features.</w:t>
      </w:r>
      <w:r>
        <w:br/>
        <w:t xml:space="preserve">   - Implemented algorithms for feature extraction and classification to improve detection accuracy.</w:t>
      </w:r>
      <w:r>
        <w:br/>
        <w:t xml:space="preserve">   - Tools: Python, Scikit-learn, Pandas</w:t>
      </w:r>
    </w:p>
    <w:p w14:paraId="63B776CD" w14:textId="77777777" w:rsidR="00BB1E39" w:rsidRDefault="00000000">
      <w:pPr>
        <w:pStyle w:val="Heading2"/>
      </w:pPr>
      <w:r>
        <w:t>Achievements &amp; Extracurricular Activities</w:t>
      </w:r>
    </w:p>
    <w:p w14:paraId="10559328" w14:textId="77777777" w:rsidR="00BB1E39" w:rsidRDefault="00000000">
      <w:r>
        <w:t>• Member, VIT Bhopal Cyber Warriors Club – engaged in cybersecurity workshops and CTFs.</w:t>
      </w:r>
      <w:r>
        <w:br/>
        <w:t>• Member, Android Club – collaborated on application development and secure design concepts.</w:t>
      </w:r>
      <w:r>
        <w:br/>
        <w:t>• Member, Coding Blocks Club – practiced algorithmic and problem-solving skills for technical proficiency.</w:t>
      </w:r>
    </w:p>
    <w:p w14:paraId="3DFB2299" w14:textId="77777777" w:rsidR="00BB1E39" w:rsidRDefault="00000000">
      <w:pPr>
        <w:pStyle w:val="Heading2"/>
      </w:pPr>
      <w:r>
        <w:t>Soft Skills</w:t>
      </w:r>
    </w:p>
    <w:p w14:paraId="666B22D8" w14:textId="77777777" w:rsidR="00BB1E39" w:rsidRDefault="00000000">
      <w:r>
        <w:t>Analytical Thinking | Team Collaboration | Adaptability | Problem Solving | Strong Communication</w:t>
      </w:r>
    </w:p>
    <w:p w14:paraId="37249B73" w14:textId="77777777" w:rsidR="00BB1E39" w:rsidRDefault="00BB1E39"/>
    <w:p w14:paraId="126C6299" w14:textId="77777777" w:rsidR="00BB1E39" w:rsidRDefault="00BB1E39"/>
    <w:sectPr w:rsidR="00BB1E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091A0" w14:textId="77777777" w:rsidR="001D4589" w:rsidRDefault="001D4589">
      <w:pPr>
        <w:spacing w:line="240" w:lineRule="auto"/>
      </w:pPr>
      <w:r>
        <w:separator/>
      </w:r>
    </w:p>
  </w:endnote>
  <w:endnote w:type="continuationSeparator" w:id="0">
    <w:p w14:paraId="68F30488" w14:textId="77777777" w:rsidR="001D4589" w:rsidRDefault="001D45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3D25" w14:textId="77777777" w:rsidR="001D4589" w:rsidRDefault="001D4589">
      <w:pPr>
        <w:spacing w:after="0"/>
      </w:pPr>
      <w:r>
        <w:separator/>
      </w:r>
    </w:p>
  </w:footnote>
  <w:footnote w:type="continuationSeparator" w:id="0">
    <w:p w14:paraId="48563E4D" w14:textId="77777777" w:rsidR="001D4589" w:rsidRDefault="001D45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308232">
    <w:abstractNumId w:val="5"/>
  </w:num>
  <w:num w:numId="2" w16cid:durableId="430395503">
    <w:abstractNumId w:val="3"/>
  </w:num>
  <w:num w:numId="3" w16cid:durableId="2098135387">
    <w:abstractNumId w:val="2"/>
  </w:num>
  <w:num w:numId="4" w16cid:durableId="1686639238">
    <w:abstractNumId w:val="4"/>
  </w:num>
  <w:num w:numId="5" w16cid:durableId="2087602296">
    <w:abstractNumId w:val="1"/>
  </w:num>
  <w:num w:numId="6" w16cid:durableId="173142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589"/>
    <w:rsid w:val="0029639D"/>
    <w:rsid w:val="00326F90"/>
    <w:rsid w:val="003F2226"/>
    <w:rsid w:val="00AA1D8D"/>
    <w:rsid w:val="00B47730"/>
    <w:rsid w:val="00B651F5"/>
    <w:rsid w:val="00BB1E39"/>
    <w:rsid w:val="00CB0664"/>
    <w:rsid w:val="00FC693F"/>
    <w:rsid w:val="48D540A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695BA"/>
  <w14:defaultImageDpi w14:val="300"/>
  <w15:docId w15:val="{4C39C3F2-F071-4915-882F-10722155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Praveen Singh</cp:lastModifiedBy>
  <cp:revision>2</cp:revision>
  <dcterms:created xsi:type="dcterms:W3CDTF">2013-12-23T23:15:00Z</dcterms:created>
  <dcterms:modified xsi:type="dcterms:W3CDTF">2026-03-21T15:26:00Z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947C611586B74D79A08E5604CAE9A5DA_12</vt:lpwstr>
  </property>
</Properties>
</file>